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71141" w14:textId="77777777" w:rsidR="00350E78" w:rsidRDefault="00000000">
      <w:pPr>
        <w:keepLines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30"/>
        </w:rPr>
        <w:t>Adaptive Software Engineering</w:t>
      </w:r>
    </w:p>
    <w:p w14:paraId="4E7DBD8F" w14:textId="77777777" w:rsidR="00350E78" w:rsidRDefault="00350E78">
      <w:pPr>
        <w:keepLines/>
        <w:rPr>
          <w:rFonts w:ascii="Times New Roman" w:hAnsi="Times New Roman" w:cs="Times New Roman"/>
        </w:rPr>
      </w:pPr>
    </w:p>
    <w:p w14:paraId="48DDF3B6" w14:textId="63CB7646" w:rsidR="00350E78" w:rsidRDefault="00000000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Name: </w:t>
      </w:r>
      <w:r w:rsidR="00036032">
        <w:rPr>
          <w:rFonts w:ascii="Times New Roman" w:hAnsi="Times New Roman" w:cs="Times New Roman"/>
        </w:rPr>
        <w:t>R HARSHIT</w:t>
      </w:r>
    </w:p>
    <w:p w14:paraId="05DB6204" w14:textId="52A728EE" w:rsidR="00350E78" w:rsidRDefault="00000000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Roll no: 2420030</w:t>
      </w:r>
      <w:r w:rsidR="00036032">
        <w:rPr>
          <w:rFonts w:ascii="Times New Roman" w:hAnsi="Times New Roman" w:cs="Times New Roman"/>
        </w:rPr>
        <w:t>271</w:t>
      </w:r>
    </w:p>
    <w:p w14:paraId="4C4BDF36" w14:textId="77777777" w:rsidR="00350E78" w:rsidRDefault="00000000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- 1</w:t>
      </w:r>
    </w:p>
    <w:p w14:paraId="15BEF775" w14:textId="77777777" w:rsidR="00350E78" w:rsidRDefault="00350E78">
      <w:pPr>
        <w:keepLines/>
        <w:rPr>
          <w:rFonts w:ascii="Times New Roman" w:hAnsi="Times New Roman" w:cs="Times New Roman"/>
        </w:rPr>
      </w:pPr>
    </w:p>
    <w:p w14:paraId="5A27F900" w14:textId="77777777" w:rsidR="00350E78" w:rsidRDefault="00000000">
      <w:pPr>
        <w:keepLines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t>Experiment-7: Kubernetes</w:t>
      </w:r>
    </w:p>
    <w:p w14:paraId="4A88695D" w14:textId="77777777" w:rsidR="00350E7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1: Install Minikube</w:t>
      </w:r>
    </w:p>
    <w:p w14:paraId="6E3EF1FE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Download and install the latest Minikube release according to the operating system. After installation, open Command Prompt as Administrator to verify the setup.</w:t>
      </w:r>
    </w:p>
    <w:p w14:paraId="7FD69BF9" w14:textId="77777777" w:rsidR="00350E7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2: Start the Minikube Cluster</w:t>
      </w:r>
    </w:p>
    <w:p w14:paraId="672AA5A7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 Minikube using Docker as the container driver:</w:t>
      </w:r>
    </w:p>
    <w:p w14:paraId="6A21DDCB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1"/>
        </w:rPr>
        <w:t>minikube start --driver=docker</w:t>
      </w:r>
    </w:p>
    <w:p w14:paraId="3046A4B1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Once the cluster starts, check its current status:</w:t>
      </w:r>
    </w:p>
    <w:p w14:paraId="2128DC04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minikube status</w:t>
      </w:r>
    </w:p>
    <w:p w14:paraId="378D4465" w14:textId="77777777" w:rsidR="00350E78" w:rsidRDefault="00350E78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4185A059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3EB4AF82" wp14:editId="34BDE60C">
            <wp:extent cx="5269230" cy="3636645"/>
            <wp:effectExtent l="0" t="0" r="127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53F03" w14:textId="77777777" w:rsidR="00350E78" w:rsidRDefault="00350E78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4D2F3745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742F2057" wp14:editId="4EF89C78">
            <wp:extent cx="5274310" cy="3540760"/>
            <wp:effectExtent l="0" t="0" r="889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84276" w14:textId="77777777" w:rsidR="00350E78" w:rsidRDefault="00350E78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65CA6E06" w14:textId="77777777" w:rsidR="00350E78" w:rsidRDefault="00350E78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21EBCF1F" w14:textId="77777777" w:rsidR="00350E7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3: Install kubectl</w:t>
      </w:r>
    </w:p>
    <w:p w14:paraId="6E75A429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Install kubectl, the command-line tool used to communicate with the Kubernetes cluster. On Windows, use the kubectl installation instructions and run the provided installation command from Command Prompt.</w:t>
      </w:r>
    </w:p>
    <w:p w14:paraId="3227B92C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329792F8" wp14:editId="7BEDF2BB">
            <wp:extent cx="5264785" cy="3014345"/>
            <wp:effectExtent l="0" t="0" r="571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7A5A0" w14:textId="77777777" w:rsidR="00350E7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4: Verify kubectl Installation</w:t>
      </w:r>
    </w:p>
    <w:p w14:paraId="0F99C066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installation, verify that kubectl is available:</w:t>
      </w:r>
    </w:p>
    <w:p w14:paraId="1876B14B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kubectl version --client</w:t>
      </w:r>
    </w:p>
    <w:p w14:paraId="1C7C527B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7285EA70" wp14:editId="167FCA4B">
            <wp:extent cx="5264785" cy="2310130"/>
            <wp:effectExtent l="0" t="0" r="571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4F00E" w14:textId="77777777" w:rsidR="00350E7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5: Verify the Kubernetes Nodes</w:t>
      </w:r>
    </w:p>
    <w:p w14:paraId="692A2BD7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 the nodes available in the Minikube cluster:</w:t>
      </w:r>
    </w:p>
    <w:p w14:paraId="11E0C062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1"/>
        </w:rPr>
        <w:t>kubectl get nodes</w:t>
      </w:r>
    </w:p>
    <w:p w14:paraId="76412AF1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Minikube node should be displayed with its current status.</w:t>
      </w:r>
    </w:p>
    <w:p w14:paraId="3D195A5C" w14:textId="77777777" w:rsidR="00350E78" w:rsidRDefault="00350E78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10AC4A2D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3F805F9C" wp14:editId="3AE0BEA3">
            <wp:extent cx="5274310" cy="3675380"/>
            <wp:effectExtent l="0" t="0" r="889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65027" w14:textId="77777777" w:rsidR="00350E7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6: Create a Kubernetes Pod</w:t>
      </w:r>
    </w:p>
    <w:p w14:paraId="535DBDA9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a YAML file named pod.yaml containing the required Pod configuration. Apply the configuration to the Minikube cluster using:</w:t>
      </w:r>
    </w:p>
    <w:p w14:paraId="4E41DFE6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1"/>
        </w:rPr>
        <w:t>kubectl apply -f pod.yaml</w:t>
      </w:r>
    </w:p>
    <w:p w14:paraId="50375CC9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creates the Pod described in the YAML file.</w:t>
      </w:r>
    </w:p>
    <w:p w14:paraId="76EF69E0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5AFE3A52" wp14:editId="66104416">
            <wp:extent cx="5270500" cy="37388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DB4ED" w14:textId="77777777" w:rsidR="00350E78" w:rsidRDefault="00350E78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5DD2E05B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1910FA34" wp14:editId="3B5B5A2F">
            <wp:extent cx="5270500" cy="8343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3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5F159" w14:textId="77777777" w:rsidR="00350E7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7: Check the Pod</w:t>
      </w:r>
    </w:p>
    <w:p w14:paraId="5F38F1EB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that the Pod has been created and check its current status:</w:t>
      </w:r>
    </w:p>
    <w:p w14:paraId="26A5B7B0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1"/>
        </w:rPr>
        <w:t>kubectl get pods</w:t>
      </w:r>
    </w:p>
    <w:p w14:paraId="3E84A352" w14:textId="77777777" w:rsidR="00350E7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8: Describe the Pod</w:t>
      </w:r>
    </w:p>
    <w:p w14:paraId="017A461A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detailed information about the nginx Pod, including its configuration and status:</w:t>
      </w:r>
    </w:p>
    <w:p w14:paraId="4AE00798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kubectl describe pod nginx</w:t>
      </w:r>
    </w:p>
    <w:p w14:paraId="0F903C3F" w14:textId="77777777" w:rsidR="00350E78" w:rsidRDefault="00350E78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2B63FCA7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3A9F86E1" wp14:editId="15063C5C">
            <wp:extent cx="5274310" cy="4685665"/>
            <wp:effectExtent l="0" t="0" r="889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05C40" w14:textId="77777777" w:rsidR="00350E7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9: Access the Application</w:t>
      </w:r>
    </w:p>
    <w:p w14:paraId="7B3FC4F5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Forward the Pod's port to the local machine so that the application can be accessed through a web browser:</w:t>
      </w:r>
    </w:p>
    <w:p w14:paraId="5873F6AB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kubectl port-forward pod/nginx 8080:80</w:t>
      </w:r>
    </w:p>
    <w:p w14:paraId="73CAEE23" w14:textId="77777777" w:rsidR="00350E78" w:rsidRDefault="00350E78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4B1EA3C2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2B464800" wp14:editId="4244F2C7">
            <wp:extent cx="5269230" cy="4765675"/>
            <wp:effectExtent l="0" t="0" r="127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6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D2ACE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the displayed local address in a browser, such as http://localhost:8080, to access the nginx application.</w:t>
      </w:r>
    </w:p>
    <w:p w14:paraId="69E01F2A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6A22A0C5" wp14:editId="4D7E95A9">
            <wp:extent cx="5266690" cy="3291840"/>
            <wp:effectExtent l="0" t="0" r="3810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871B0" w14:textId="77777777" w:rsidR="00350E7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Basic Kubernetes Workflow</w:t>
      </w:r>
    </w:p>
    <w:p w14:paraId="02CE4834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Install Minikube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Start Minikube Cluster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Install &amp; Verify kubectl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Check Kubernetes Nodes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Create Pod using YAML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Apply Pod Configuration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Check / Describe Pod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Access Application on localhost</w:t>
      </w:r>
    </w:p>
    <w:sectPr w:rsidR="00350E78">
      <w:pgSz w:w="12240" w:h="15840"/>
      <w:pgMar w:top="1000" w:right="1300" w:bottom="1000" w:left="13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2B7E4" w14:textId="77777777" w:rsidR="00F26A91" w:rsidRDefault="00F26A91">
      <w:pPr>
        <w:spacing w:line="240" w:lineRule="auto"/>
      </w:pPr>
      <w:r>
        <w:separator/>
      </w:r>
    </w:p>
  </w:endnote>
  <w:endnote w:type="continuationSeparator" w:id="0">
    <w:p w14:paraId="7618AC88" w14:textId="77777777" w:rsidR="00F26A91" w:rsidRDefault="00F26A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10B5F" w14:textId="77777777" w:rsidR="00F26A91" w:rsidRDefault="00F26A91">
      <w:pPr>
        <w:spacing w:after="0"/>
      </w:pPr>
      <w:r>
        <w:separator/>
      </w:r>
    </w:p>
  </w:footnote>
  <w:footnote w:type="continuationSeparator" w:id="0">
    <w:p w14:paraId="316D816B" w14:textId="77777777" w:rsidR="00F26A91" w:rsidRDefault="00F26A9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723023215">
    <w:abstractNumId w:val="5"/>
  </w:num>
  <w:num w:numId="2" w16cid:durableId="346837317">
    <w:abstractNumId w:val="3"/>
  </w:num>
  <w:num w:numId="3" w16cid:durableId="729114190">
    <w:abstractNumId w:val="2"/>
  </w:num>
  <w:num w:numId="4" w16cid:durableId="1250315830">
    <w:abstractNumId w:val="4"/>
  </w:num>
  <w:num w:numId="5" w16cid:durableId="996108021">
    <w:abstractNumId w:val="1"/>
  </w:num>
  <w:num w:numId="6" w16cid:durableId="163129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032"/>
    <w:rsid w:val="0006063C"/>
    <w:rsid w:val="0015074B"/>
    <w:rsid w:val="0029639D"/>
    <w:rsid w:val="00326F90"/>
    <w:rsid w:val="00350E78"/>
    <w:rsid w:val="0053770F"/>
    <w:rsid w:val="00885BB4"/>
    <w:rsid w:val="009B4256"/>
    <w:rsid w:val="00AA1D8D"/>
    <w:rsid w:val="00B47730"/>
    <w:rsid w:val="00CB0664"/>
    <w:rsid w:val="00E650DC"/>
    <w:rsid w:val="00F26A91"/>
    <w:rsid w:val="00FC693F"/>
    <w:rsid w:val="1C1F6234"/>
    <w:rsid w:val="2CE03230"/>
    <w:rsid w:val="6A1B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422E91"/>
  <w14:defaultImageDpi w14:val="300"/>
  <w15:docId w15:val="{32F24F59-BF80-458A-A207-7FE8FA7F1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 w:qFormat="1"/>
    <w:lsdException w:name="Medium List 1 Accent 4" w:uiPriority="65" w:qFormat="1"/>
    <w:lsdException w:name="Medium List 2 Accent 4" w:uiPriority="66"/>
    <w:lsdException w:name="Medium Grid 1 Accent 4" w:uiPriority="67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309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Harshit Ratanpalke</cp:lastModifiedBy>
  <cp:revision>3</cp:revision>
  <dcterms:created xsi:type="dcterms:W3CDTF">2013-12-23T23:15:00Z</dcterms:created>
  <dcterms:modified xsi:type="dcterms:W3CDTF">2026-09-16T03:06:00Z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0781B6E2C3EE4690944F977AA7E3754B_13</vt:lpwstr>
  </property>
</Properties>
</file>