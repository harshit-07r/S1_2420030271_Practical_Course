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57DD" w14:textId="77777777" w:rsidR="00F75375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A539E49" w14:textId="77777777" w:rsidR="00F75375" w:rsidRDefault="00F75375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4EC5106" w14:textId="77777777" w:rsidR="00F75375" w:rsidRDefault="00000000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Experiment-4: Jira Tool</w:t>
      </w:r>
    </w:p>
    <w:p w14:paraId="28ED52C9" w14:textId="6D8A4BE4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73025A">
        <w:rPr>
          <w:rFonts w:ascii="Times New Roman" w:hAnsi="Times New Roman" w:cs="Times New Roman"/>
          <w:b/>
          <w:szCs w:val="24"/>
        </w:rPr>
        <w:t>R HARSHIT</w:t>
      </w:r>
      <w:r w:rsidR="0073025A">
        <w:rPr>
          <w:rFonts w:ascii="Times New Roman" w:hAnsi="Times New Roman" w:cs="Times New Roman"/>
          <w:b/>
          <w:szCs w:val="24"/>
        </w:rPr>
        <w:tab/>
      </w:r>
      <w:r w:rsidR="0073025A">
        <w:rPr>
          <w:rFonts w:ascii="Times New Roman" w:hAnsi="Times New Roman" w:cs="Times New Roman"/>
          <w:b/>
          <w:szCs w:val="24"/>
        </w:rPr>
        <w:tab/>
      </w:r>
    </w:p>
    <w:p w14:paraId="338DA962" w14:textId="26E98BDC" w:rsidR="00F75375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73025A">
        <w:rPr>
          <w:rFonts w:ascii="Times New Roman" w:hAnsi="Times New Roman" w:cs="Times New Roman"/>
          <w:b/>
          <w:szCs w:val="24"/>
        </w:rPr>
        <w:t>271</w:t>
      </w:r>
    </w:p>
    <w:p w14:paraId="5CA7EF90" w14:textId="77777777" w:rsidR="00F75375" w:rsidRDefault="00F75375">
      <w:pPr>
        <w:spacing w:after="120"/>
        <w:rPr>
          <w:rFonts w:ascii="Times New Roman" w:hAnsi="Times New Roman" w:cs="Times New Roman"/>
          <w:b/>
          <w:szCs w:val="24"/>
        </w:rPr>
      </w:pPr>
    </w:p>
    <w:p w14:paraId="319E54C9" w14:textId="77777777" w:rsidR="00F75375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222764F5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Sign up / log in to Jira</w:t>
      </w:r>
    </w:p>
    <w:p w14:paraId="5C58DED9" w14:textId="77777777" w:rsidR="00F75375" w:rsidRDefault="00F75375">
      <w:pPr>
        <w:rPr>
          <w:rFonts w:ascii="Times New Roman" w:hAnsi="Times New Roman" w:cs="Times New Roman"/>
          <w:szCs w:val="24"/>
        </w:rPr>
      </w:pPr>
      <w:hyperlink r:id="rId8" w:history="1">
        <w:r>
          <w:rPr>
            <w:rStyle w:val="Hyperlink"/>
            <w:rFonts w:ascii="Times New Roman" w:hAnsi="Times New Roman" w:cs="Times New Roman"/>
            <w:szCs w:val="24"/>
          </w:rPr>
          <w:t>https://www.atlassian.com/software/jira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p w14:paraId="586A0E7C" w14:textId="0D801E94" w:rsidR="00F75375" w:rsidRDefault="00F75375">
      <w:pPr>
        <w:jc w:val="center"/>
        <w:rPr>
          <w:rFonts w:ascii="Times New Roman" w:hAnsi="Times New Roman" w:cs="Times New Roman"/>
          <w:szCs w:val="24"/>
        </w:rPr>
      </w:pPr>
    </w:p>
    <w:p w14:paraId="77BA9B36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Jira project, name it Online Food Ordering System, and select a Scrum project template.</w:t>
      </w:r>
    </w:p>
    <w:p w14:paraId="4CE16399" w14:textId="01DC6DD0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06D6B9B" wp14:editId="49541566">
            <wp:extent cx="6309360" cy="2393315"/>
            <wp:effectExtent l="0" t="0" r="0" b="6985"/>
            <wp:docPr id="1269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0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BD85" w14:textId="77777777" w:rsidR="00F75375" w:rsidRDefault="00F75375">
      <w:pPr>
        <w:spacing w:after="160"/>
        <w:jc w:val="both"/>
        <w:rPr>
          <w:rFonts w:ascii="Times New Roman" w:hAnsi="Times New Roman" w:cs="Times New Roman"/>
          <w:szCs w:val="24"/>
        </w:rPr>
      </w:pPr>
    </w:p>
    <w:p w14:paraId="66918875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Create the project so that the team can manage the product backlog, sprint backlog, and user stories. </w:t>
      </w:r>
    </w:p>
    <w:p w14:paraId="782CD521" w14:textId="77777777" w:rsidR="00F75375" w:rsidRDefault="00F75375">
      <w:pPr>
        <w:rPr>
          <w:rFonts w:ascii="Times New Roman" w:hAnsi="Times New Roman" w:cs="Times New Roman"/>
          <w:szCs w:val="24"/>
        </w:rPr>
      </w:pPr>
    </w:p>
    <w:p w14:paraId="6AF95104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3: </w:t>
      </w:r>
      <w:r>
        <w:rPr>
          <w:rFonts w:ascii="Times New Roman" w:hAnsi="Times New Roman" w:cs="Times New Roman"/>
          <w:szCs w:val="24"/>
        </w:rPr>
        <w:t>Invite team members</w:t>
      </w:r>
    </w:p>
    <w:p w14:paraId="79A5F45F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Project settings / People and add the required team members to the Jira project.</w:t>
      </w:r>
    </w:p>
    <w:p w14:paraId="6E9CCC55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For example, add team members such as abc and xyz.</w:t>
      </w:r>
    </w:p>
    <w:p w14:paraId="1057C168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Create Project Board → Board Name: Food Ordering App Sprint Board</w:t>
      </w:r>
    </w:p>
    <w:p w14:paraId="11A3753F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Create a Scrum board for the project and use it to manage the user stories through the development workflow.</w:t>
      </w:r>
    </w:p>
    <w:p w14:paraId="46D5A9C8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Create Columns / Workflow</w:t>
      </w:r>
    </w:p>
    <w:p w14:paraId="0DDF4AD5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Product Backlog</w:t>
      </w:r>
    </w:p>
    <w:p w14:paraId="4A467371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Sprint Backlog</w:t>
      </w:r>
    </w:p>
    <w:p w14:paraId="0BC79A62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Do</w:t>
      </w:r>
    </w:p>
    <w:p w14:paraId="037A5D6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 Progress</w:t>
      </w:r>
    </w:p>
    <w:p w14:paraId="085DC396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Code Review</w:t>
      </w:r>
    </w:p>
    <w:p w14:paraId="10250772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Testing</w:t>
      </w:r>
    </w:p>
    <w:p w14:paraId="779B4B7F" w14:textId="77777777" w:rsidR="00F75375" w:rsidRDefault="00000000">
      <w:pPr>
        <w:spacing w:after="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Done</w:t>
      </w:r>
    </w:p>
    <w:p w14:paraId="1BAC31FD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all columns / workflow stages as follows.</w:t>
      </w:r>
    </w:p>
    <w:p w14:paraId="38066B49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5 User Stories under the Product Backlog</w:t>
      </w:r>
    </w:p>
    <w:p w14:paraId="694EA815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the following five user stories as Jira issues and assign story points.</w:t>
      </w:r>
    </w:p>
    <w:p w14:paraId="0993224C" w14:textId="59C9E303" w:rsidR="00F75375" w:rsidRDefault="00D077E8">
      <w:pPr>
        <w:spacing w:after="160"/>
        <w:jc w:val="center"/>
        <w:rPr>
          <w:rFonts w:ascii="Times New Roman" w:hAnsi="Times New Roman" w:cs="Times New Roman"/>
          <w:szCs w:val="24"/>
        </w:rPr>
      </w:pPr>
      <w:r w:rsidRPr="00D077E8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3116D5D7" wp14:editId="389176DA">
            <wp:extent cx="6309360" cy="2747010"/>
            <wp:effectExtent l="0" t="0" r="0" b="0"/>
            <wp:docPr id="183769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91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69F7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1</w:t>
      </w:r>
    </w:p>
    <w:p w14:paraId="07C916F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882499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register an account,</w:t>
      </w:r>
    </w:p>
    <w:p w14:paraId="494EBDA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food.</w:t>
      </w:r>
    </w:p>
    <w:p w14:paraId="6CCDF97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34E94A77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74DA7C16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2</w:t>
      </w:r>
    </w:p>
    <w:p w14:paraId="7CD7556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BF4ECC5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login securely,</w:t>
      </w:r>
    </w:p>
    <w:p w14:paraId="2E2C27FF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access my account.</w:t>
      </w:r>
    </w:p>
    <w:p w14:paraId="6F0720C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2</w:t>
      </w:r>
    </w:p>
    <w:p w14:paraId="7F823707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418610BD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3</w:t>
      </w:r>
    </w:p>
    <w:p w14:paraId="4F3CEC9D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6F4E2796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search restaurants,</w:t>
      </w:r>
    </w:p>
    <w:p w14:paraId="24519C8E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order food quickly.</w:t>
      </w:r>
    </w:p>
    <w:p w14:paraId="69EFBF30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2D8678D8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1AD6B93C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4</w:t>
      </w:r>
    </w:p>
    <w:p w14:paraId="3A8CE03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49820794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add food to cart,</w:t>
      </w:r>
    </w:p>
    <w:p w14:paraId="1C6986B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place my order.</w:t>
      </w:r>
    </w:p>
    <w:p w14:paraId="17610A8C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5</w:t>
      </w:r>
    </w:p>
    <w:p w14:paraId="00DE52F6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6C216063" w14:textId="77777777" w:rsidR="00F75375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5</w:t>
      </w:r>
    </w:p>
    <w:p w14:paraId="577B9892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As a customer,</w:t>
      </w:r>
    </w:p>
    <w:p w14:paraId="3B98FFEB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 want to pay online,</w:t>
      </w:r>
    </w:p>
    <w:p w14:paraId="779E9CE8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So that I can complete my purchase.</w:t>
      </w:r>
    </w:p>
    <w:p w14:paraId="1AF65583" w14:textId="77777777" w:rsidR="00F75375" w:rsidRDefault="00000000">
      <w:pPr>
        <w:spacing w:after="40"/>
        <w:ind w:left="144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Story Points: 3</w:t>
      </w:r>
    </w:p>
    <w:p w14:paraId="773B4559" w14:textId="77777777" w:rsidR="00F75375" w:rsidRDefault="00F75375">
      <w:pPr>
        <w:spacing w:after="40"/>
        <w:rPr>
          <w:rFonts w:ascii="Times New Roman" w:hAnsi="Times New Roman" w:cs="Times New Roman"/>
          <w:szCs w:val="24"/>
        </w:rPr>
      </w:pPr>
    </w:p>
    <w:p w14:paraId="37E06177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Assign Story Points</w:t>
      </w:r>
    </w:p>
    <w:p w14:paraId="3607EF11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story points assigned to the five user stories are 3, 2, 5, 5, and 3 respectively. These values are entered in the Story Points field of each Jira issue.</w:t>
      </w:r>
    </w:p>
    <w:p w14:paraId="696B3B09" w14:textId="77777777" w:rsidR="00F75375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Move User Stories through the Board</w:t>
      </w:r>
    </w:p>
    <w:p w14:paraId="51C4BCA2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Move the user stories from Product Backlog to Sprint Backlog and then through To Do, In Progress, Code Review, Testing, and finally Done as the work progresses.</w:t>
      </w:r>
    </w:p>
    <w:p w14:paraId="03857011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114300" distR="114300" wp14:anchorId="47E9D6E9" wp14:editId="70E6749F">
            <wp:extent cx="5948680" cy="1868170"/>
            <wp:effectExtent l="0" t="0" r="762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8EE27" w14:textId="77777777" w:rsidR="00F75375" w:rsidRDefault="0000000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User Story and Story Points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75375" w14:paraId="26FB53A9" w14:textId="77777777">
        <w:tc>
          <w:tcPr>
            <w:tcW w:w="3312" w:type="dxa"/>
          </w:tcPr>
          <w:p w14:paraId="0A452DE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</w:t>
            </w:r>
          </w:p>
        </w:tc>
        <w:tc>
          <w:tcPr>
            <w:tcW w:w="3312" w:type="dxa"/>
          </w:tcPr>
          <w:p w14:paraId="1AFFBC2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Description</w:t>
            </w:r>
          </w:p>
        </w:tc>
        <w:tc>
          <w:tcPr>
            <w:tcW w:w="3312" w:type="dxa"/>
          </w:tcPr>
          <w:p w14:paraId="5FE31DC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Story Points</w:t>
            </w:r>
          </w:p>
        </w:tc>
      </w:tr>
      <w:tr w:rsidR="00F75375" w14:paraId="05CB7080" w14:textId="77777777">
        <w:tc>
          <w:tcPr>
            <w:tcW w:w="3312" w:type="dxa"/>
          </w:tcPr>
          <w:p w14:paraId="12C53C7C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1</w:t>
            </w:r>
          </w:p>
        </w:tc>
        <w:tc>
          <w:tcPr>
            <w:tcW w:w="3312" w:type="dxa"/>
          </w:tcPr>
          <w:p w14:paraId="33AE1C77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Register an account</w:t>
            </w:r>
          </w:p>
        </w:tc>
        <w:tc>
          <w:tcPr>
            <w:tcW w:w="3312" w:type="dxa"/>
          </w:tcPr>
          <w:p w14:paraId="3986DCA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  <w:tr w:rsidR="00F75375" w14:paraId="10B579B5" w14:textId="77777777">
        <w:tc>
          <w:tcPr>
            <w:tcW w:w="3312" w:type="dxa"/>
          </w:tcPr>
          <w:p w14:paraId="68A787B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lastRenderedPageBreak/>
              <w:t>User Story 2</w:t>
            </w:r>
          </w:p>
        </w:tc>
        <w:tc>
          <w:tcPr>
            <w:tcW w:w="3312" w:type="dxa"/>
          </w:tcPr>
          <w:p w14:paraId="7E0E273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Login securely</w:t>
            </w:r>
          </w:p>
        </w:tc>
        <w:tc>
          <w:tcPr>
            <w:tcW w:w="3312" w:type="dxa"/>
          </w:tcPr>
          <w:p w14:paraId="00031125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</w:tr>
      <w:tr w:rsidR="00F75375" w14:paraId="7B17134F" w14:textId="77777777">
        <w:tc>
          <w:tcPr>
            <w:tcW w:w="3312" w:type="dxa"/>
          </w:tcPr>
          <w:p w14:paraId="1D0AD040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3</w:t>
            </w:r>
          </w:p>
        </w:tc>
        <w:tc>
          <w:tcPr>
            <w:tcW w:w="3312" w:type="dxa"/>
          </w:tcPr>
          <w:p w14:paraId="42E3F118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Search restaurants</w:t>
            </w:r>
          </w:p>
        </w:tc>
        <w:tc>
          <w:tcPr>
            <w:tcW w:w="3312" w:type="dxa"/>
          </w:tcPr>
          <w:p w14:paraId="3DA4ECA4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25B5683E" w14:textId="77777777">
        <w:tc>
          <w:tcPr>
            <w:tcW w:w="3312" w:type="dxa"/>
          </w:tcPr>
          <w:p w14:paraId="3F4CC5B2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4</w:t>
            </w:r>
          </w:p>
        </w:tc>
        <w:tc>
          <w:tcPr>
            <w:tcW w:w="3312" w:type="dxa"/>
          </w:tcPr>
          <w:p w14:paraId="7F490B36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Add food to cart</w:t>
            </w:r>
          </w:p>
        </w:tc>
        <w:tc>
          <w:tcPr>
            <w:tcW w:w="3312" w:type="dxa"/>
          </w:tcPr>
          <w:p w14:paraId="304016BF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</w:t>
            </w:r>
          </w:p>
        </w:tc>
      </w:tr>
      <w:tr w:rsidR="00F75375" w14:paraId="330AB940" w14:textId="77777777">
        <w:tc>
          <w:tcPr>
            <w:tcW w:w="3312" w:type="dxa"/>
          </w:tcPr>
          <w:p w14:paraId="3B6CD79C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User Story 5</w:t>
            </w:r>
          </w:p>
        </w:tc>
        <w:tc>
          <w:tcPr>
            <w:tcW w:w="3312" w:type="dxa"/>
          </w:tcPr>
          <w:p w14:paraId="59984147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Pay online</w:t>
            </w:r>
          </w:p>
        </w:tc>
        <w:tc>
          <w:tcPr>
            <w:tcW w:w="3312" w:type="dxa"/>
          </w:tcPr>
          <w:p w14:paraId="410D372E" w14:textId="77777777" w:rsidR="00F75375" w:rsidRDefault="00000000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</w:t>
            </w:r>
          </w:p>
        </w:tc>
      </w:tr>
    </w:tbl>
    <w:p w14:paraId="3D71A86A" w14:textId="77777777" w:rsidR="00F75375" w:rsidRDefault="00F75375">
      <w:pPr>
        <w:rPr>
          <w:rFonts w:ascii="Times New Roman" w:hAnsi="Times New Roman" w:cs="Times New Roman"/>
          <w:szCs w:val="24"/>
        </w:rPr>
      </w:pPr>
    </w:p>
    <w:sectPr w:rsidR="00F75375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0AC6F" w14:textId="77777777" w:rsidR="00974896" w:rsidRDefault="00974896">
      <w:pPr>
        <w:spacing w:line="240" w:lineRule="auto"/>
      </w:pPr>
      <w:r>
        <w:separator/>
      </w:r>
    </w:p>
  </w:endnote>
  <w:endnote w:type="continuationSeparator" w:id="0">
    <w:p w14:paraId="2D4331C5" w14:textId="77777777" w:rsidR="00974896" w:rsidRDefault="009748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72DF4" w14:textId="77777777" w:rsidR="00974896" w:rsidRDefault="00974896">
      <w:pPr>
        <w:spacing w:after="0"/>
      </w:pPr>
      <w:r>
        <w:separator/>
      </w:r>
    </w:p>
  </w:footnote>
  <w:footnote w:type="continuationSeparator" w:id="0">
    <w:p w14:paraId="69172B2E" w14:textId="77777777" w:rsidR="00974896" w:rsidRDefault="009748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13990669">
    <w:abstractNumId w:val="5"/>
  </w:num>
  <w:num w:numId="2" w16cid:durableId="1923026360">
    <w:abstractNumId w:val="3"/>
  </w:num>
  <w:num w:numId="3" w16cid:durableId="2013945620">
    <w:abstractNumId w:val="2"/>
  </w:num>
  <w:num w:numId="4" w16cid:durableId="1715423718">
    <w:abstractNumId w:val="4"/>
  </w:num>
  <w:num w:numId="5" w16cid:durableId="1573926607">
    <w:abstractNumId w:val="1"/>
  </w:num>
  <w:num w:numId="6" w16cid:durableId="166929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599"/>
    <w:rsid w:val="0029639D"/>
    <w:rsid w:val="00326F90"/>
    <w:rsid w:val="004C39BC"/>
    <w:rsid w:val="00524E87"/>
    <w:rsid w:val="0073025A"/>
    <w:rsid w:val="00973699"/>
    <w:rsid w:val="00974896"/>
    <w:rsid w:val="009B30C8"/>
    <w:rsid w:val="009B317B"/>
    <w:rsid w:val="00AA1D8D"/>
    <w:rsid w:val="00B47730"/>
    <w:rsid w:val="00CB0664"/>
    <w:rsid w:val="00D077E8"/>
    <w:rsid w:val="00E76A18"/>
    <w:rsid w:val="00E802CE"/>
    <w:rsid w:val="00F03502"/>
    <w:rsid w:val="00F75375"/>
    <w:rsid w:val="00FC693F"/>
    <w:rsid w:val="2E713BAF"/>
    <w:rsid w:val="3ABF77EC"/>
    <w:rsid w:val="45B872F1"/>
    <w:rsid w:val="47C5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769A3"/>
  <w14:defaultImageDpi w14:val="300"/>
  <w15:docId w15:val="{3DC8EA76-CA13-4802-9DDC-7E2816BD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software/jir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Harshit Ratanpalke</cp:lastModifiedBy>
  <cp:revision>5</cp:revision>
  <dcterms:created xsi:type="dcterms:W3CDTF">2013-12-23T23:15:00Z</dcterms:created>
  <dcterms:modified xsi:type="dcterms:W3CDTF">2026-09-16T03:05:00Z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883883A2DC8D49A29399263F26003A66_13</vt:lpwstr>
  </property>
</Properties>
</file>